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1440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2116"/>
        <w:gridCol w:w="3768"/>
        <w:gridCol w:w="3719"/>
        <w:gridCol w:w="1648"/>
        <w:gridCol w:w="1039"/>
      </w:tblGrid>
      <w:tr w14:paraId="3C07F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90" w:hRule="atLeast"/>
          <w:tblHeader/>
          <w:jc w:val="center"/>
        </w:trPr>
        <w:tc>
          <w:tcPr>
            <w:tcW w:w="141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3D3A276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Functional space</w:t>
            </w:r>
          </w:p>
        </w:tc>
        <w:tc>
          <w:tcPr>
            <w:tcW w:w="142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7B05EF1B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Criterion layer</w:t>
            </w:r>
          </w:p>
        </w:tc>
        <w:tc>
          <w:tcPr>
            <w:tcW w:w="252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DB2DF7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Indicator layer</w:t>
            </w:r>
          </w:p>
        </w:tc>
        <w:tc>
          <w:tcPr>
            <w:tcW w:w="249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233871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Calculation method</w:t>
            </w:r>
          </w:p>
        </w:tc>
        <w:tc>
          <w:tcPr>
            <w:tcW w:w="110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DD1387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Unit</w:t>
            </w:r>
          </w:p>
        </w:tc>
        <w:tc>
          <w:tcPr>
            <w:tcW w:w="69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E6F39C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Attribute</w:t>
            </w:r>
          </w:p>
        </w:tc>
      </w:tr>
      <w:tr w14:paraId="3F965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CB07B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Production functional space</w:t>
            </w:r>
          </w:p>
        </w:tc>
        <w:tc>
          <w:tcPr>
            <w:tcW w:w="1420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F4C31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Agricultural production function</w:t>
            </w:r>
          </w:p>
        </w:tc>
        <w:tc>
          <w:tcPr>
            <w:tcW w:w="252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EE072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Gross agricultural production value</w:t>
            </w:r>
          </w:p>
        </w:tc>
        <w:tc>
          <w:tcPr>
            <w:tcW w:w="249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943D6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Value added of the primary industry</w:t>
            </w:r>
          </w:p>
        </w:tc>
        <w:tc>
          <w:tcPr>
            <w:tcW w:w="110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05608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yuan</w:t>
            </w:r>
          </w:p>
        </w:tc>
        <w:tc>
          <w:tcPr>
            <w:tcW w:w="6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55046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78C74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E14BB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216DF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854E9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Per capita sown area of crops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24BBD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Sown area / population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47F24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hectares / 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26D50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0F4DE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F34D6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EC83A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82F8A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Per capita aquatic product output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8A02D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Aquatic product output / population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9C130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tons / 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93B9D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6E6E1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E897C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128E7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EF824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Per capita grain output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64E57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Grain output / population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C39E4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tons / person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9C2CC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009F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9A965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8703B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Industrial production function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A74BF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Output value of the secondary industry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1A288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Output value of the secondary industry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92CA0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yuan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5CF40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71E78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EDDAC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EFDB1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B4DB6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Total profits of industrial enterprises above designated size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527E9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Total profits of industrial enterprises above designated size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CF8E8B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yuan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9C57F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A59C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3411C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99D67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C5FD7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Number of manufacturing employees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99440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Number of manufacturing employees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D28D5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8423AF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03AF5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3BA74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8C228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Other production functions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15A4E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Output value of the tertiary industry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64288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Output value of the tertiary industry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73B17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yuan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6CD83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534C7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4003C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DDABA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1009A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Postal business revenue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4F248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Postal business revenue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395F9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yuan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14995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4E488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1E4C0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57C09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838FE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Total retail sales of consumer goods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35971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Total retail sales of consumer goods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F15FD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yuan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F572F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792B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7F640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2CC39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59804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Total imports and exports of goods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9A211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Total imports and exports of goods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F55E2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yuan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28F6D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77E5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1DA71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Living functional space</w:t>
            </w: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9F723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Basic living function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ECD06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Population density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03593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Year-end population / urban area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8207D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persons / km2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72B45F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11FC0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46642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7C50D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35C51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Per capita road area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D792D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Per capita road area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285F5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m2 / person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DECA1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429D4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F548F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FCF98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FCB88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Completed investment in residential development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401E1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Completed investment in residential development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CFF6C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yuan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3C267B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3CA04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E21A7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1DA36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12FA1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Average wage of employed staff and workers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11237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Average wage of employed staff and workers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896CC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yuan / person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1F377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3A14E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1FF3C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D81AF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906C4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Per capita general public budget expenditure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977A4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General public budget expenditure / population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3AA10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yuan / person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405BF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6B8ED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A4FBA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56B87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Medical living function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EE962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Hospital and health center beds per 10,000 persons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040EF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Number of hospital beds / population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C00D8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beds / 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D3B33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64BEA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D3CC3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4F48E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ACB2B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Licensed physicians per 10,000 persons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50E66F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Number of licensed physicians / population</w:t>
            </w: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A4DC8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persons / 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AD2DB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316D5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6A72F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C8294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Educational living function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E40BD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Per capita education expenditure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A813C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Education expenditure / population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0BD6D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yuan / person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3D6C3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3481F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57EF6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885D7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75B12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Teachers per 10,000 persons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19539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Primary + secondary + university teachers / population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A7E94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persons / 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ADD99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07E1F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E2711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1887E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Science and technology living function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232E3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Per capita science and technology expenditure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AFF64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Science and technology expenditure / population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86D70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yuan / person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F4295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7DAAF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27748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AECE9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38456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Granted invention patents per 10,000 persons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CA98D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Number of granted invention patents / population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57557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patents / 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758CE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11041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4E313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C26EB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1EE9C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Number of employees in scientific research and comprehensive technical services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FB5C1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Number of employees in scientific research and comprehensive technical services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08042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93BE9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1B5D1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210D7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0EF19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Cultural living function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55FEE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Library holdings per 10,000 persons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20926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Library holdings / urban population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9C380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volumes / 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1E458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775D5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E6ED2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259A8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A7372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Number of employees in water conservancy, environmental, and public facilities management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FC309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Number of employees in water conservancy, environmental, and public facilities management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E0944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A6357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DE2F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EDA74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Ecological functional space</w:t>
            </w: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3787A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Ecological environmental pressure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5B7C8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Industrial wastewater discharge per unit land area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C58B6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Industrial wastewater discharge / urban area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82D7E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tons / km2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A068D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08690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2B63E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A5033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7839F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Industrial sulfur dioxide emissions per unit land area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5426A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Industrial sulfur dioxide emissions / urban area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5C76F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tons / km2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4BC8F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17AB2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967EA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85932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6BFC4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Industrial smoke and dust emissions per unit land area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B98B2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Industrial smoke and dust emissions / urban area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1C37D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tons / km2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967FA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2CB32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CA431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7CADE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Ecological environmental response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28945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Number of employees in water conservancy, environmental, and public facilities management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CFBF7F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Number of employees in water conservancy, environmental, and public facilities management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F2489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D6F64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0773A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28EE3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47968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65F40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Number of employees in water conservancy, environmental, and public facilities management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4FCBF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Number of employees in water conservancy, environmental, and public facilities management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4FD21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3C7C2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43F02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F1D69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C1B8D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Ecological environmental state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DDF30B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Green coverage rate of built-up areas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C1B10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Green coverage rate of built-up areas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B1570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percent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654AB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82DA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72ED0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FC235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E4E64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Per capita green space area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62D63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Urban green space area / population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C093BB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m2 / person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F05D0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481BC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2725D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E459B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519D0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Environmental regulation intensity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01616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Calculated based on environmental-protection word frequency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02295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frequency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F9040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C617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DEEF7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Digital functional space</w:t>
            </w: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95470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Informatization function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D2A43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Internet broadband access users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F1E50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Internet broadband access users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EC601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2E1ED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6BD2B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FC253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2BDFA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2F15FB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Telecommunications business volume per 10,000 persons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6B06A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Telecommunications business volume / population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EA8DD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items / 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50E0F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774D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6D07D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D3622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Digital-intelligence function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696D3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Digital-intelligence companies per 10,000 persons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8F211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Digital companies + smart enterprises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F5F20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firms / 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52117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15654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FA926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CF98D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Networked function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28448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Internet of Things enterprises per 10,000 persons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D8EA1F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Number of Internet of Things enterprises crawled from Qichacha / population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9A784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firms / 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04636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FE59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4F194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88C54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04250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Industrial Internet enterprises per 10,000 persons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0C81D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Number of Industrial Internet enterprises crawled from Qichacha / population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DDCCD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firms / 10,000 persons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08A66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8EB5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/>
            <w:vAlign w:val="center"/>
          </w:tcPr>
          <w:p w14:paraId="17036A1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/>
            <w:vAlign w:val="center"/>
          </w:tcPr>
          <w:p w14:paraId="7908F75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/>
            <w:vAlign w:val="center"/>
          </w:tcPr>
          <w:p w14:paraId="6806F89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Satellite Internet enterprises per 10,000 persons</w:t>
            </w:r>
          </w:p>
        </w:tc>
        <w:tc>
          <w:tcPr>
            <w:tcW w:w="249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/>
            <w:vAlign w:val="center"/>
          </w:tcPr>
          <w:p w14:paraId="6E7C77A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Number of Satellite Internet enterprises crawled from Qichacha / population</w:t>
            </w:r>
          </w:p>
        </w:tc>
        <w:tc>
          <w:tcPr>
            <w:tcW w:w="110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/>
            <w:vAlign w:val="center"/>
          </w:tcPr>
          <w:p w14:paraId="3807FD1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firms / 10,000 persons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/>
            <w:vAlign w:val="center"/>
          </w:tcPr>
          <w:p w14:paraId="258636A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</w:tbl>
    <w:p w14:paraId="3749A915"/>
    <w:sectPr>
      <w:pgSz w:w="15840" w:h="12240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3E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799</Words>
  <Characters>5100</Characters>
  <Lines>0</Lines>
  <Paragraphs>0</Paragraphs>
  <TotalTime>0</TotalTime>
  <ScaleCrop>false</ScaleCrop>
  <LinksUpToDate>false</LinksUpToDate>
  <CharactersWithSpaces>5669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Anonymous</dc:creator>
  <cp:lastModifiedBy>Ma</cp:lastModifiedBy>
  <dcterms:modified xsi:type="dcterms:W3CDTF">2026-05-24T15:24:21Z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eyJoZGlkIjoiY2I4MTYwNjFlODA2MzBlMWZhZGRjMTcxMzU0Y2ZhMjkiLCJ1c2VySWQiOiIyMzU5ODcyOTEifQ==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C0B4AE88DDAC4AC0B7C7656161E42506_12</vt:lpwstr>
  </property>
</Properties>
</file>